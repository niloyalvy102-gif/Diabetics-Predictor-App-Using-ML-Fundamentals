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9361F">
      <w:pPr>
        <w:pStyle w:val="36"/>
        <w:jc w:val="center"/>
      </w:pPr>
      <w:r>
        <w:t>Diabetes Predictor — AI &amp; Machine Learning</w:t>
      </w:r>
    </w:p>
    <w:p w14:paraId="67DD586E">
      <w:pPr>
        <w:jc w:val="center"/>
      </w:pPr>
      <w:r>
        <w:t>GitHub Project Documentation</w:t>
      </w:r>
    </w:p>
    <w:p w14:paraId="58B81D69">
      <w:pPr>
        <w:pStyle w:val="2"/>
      </w:pPr>
      <w:r>
        <w:t>Overview</w:t>
      </w:r>
    </w:p>
    <w:p w14:paraId="37565337">
      <w:r>
        <w:t>An AI-powered Diabetes Prediction App that uses Machine Learning to predict whether a person is likely to have diabetes based on selected health-related parameters.</w:t>
      </w:r>
    </w:p>
    <w:p w14:paraId="410FF425"/>
    <w:p w14:paraId="71BDDDEB">
      <w:r>
        <w:t>This project demonstrates how Machine Learning can be integrated into a user-friendly application to provide fast, data-driven predictions.</w:t>
      </w:r>
    </w:p>
    <w:p w14:paraId="4BD0DD3D">
      <w:pPr>
        <w:pStyle w:val="2"/>
      </w:pPr>
      <w:r>
        <w:t>Disclaimer</w:t>
      </w:r>
    </w:p>
    <w:p w14:paraId="523A445E">
      <w:r>
        <w:t>This project is intended for educational and research purposes only. It is not a medical diagnostic tool and should not be used as a substitute for professional medical advice.</w:t>
      </w:r>
    </w:p>
    <w:p w14:paraId="568E441E">
      <w:pPr>
        <w:pStyle w:val="2"/>
      </w:pPr>
      <w:r>
        <w:t>Features</w:t>
      </w:r>
    </w:p>
    <w:p w14:paraId="40B07326">
      <w:r>
        <w:t>• Machine Learning-based diabetes prediction</w:t>
      </w:r>
    </w:p>
    <w:p w14:paraId="06531B91">
      <w:r>
        <w:t>• Health-related input features</w:t>
      </w:r>
    </w:p>
    <w:p w14:paraId="71D0002E">
      <w:r>
        <w:t>• Data preprocessing and model training</w:t>
      </w:r>
    </w:p>
    <w:p w14:paraId="4C9C973A">
      <w:r>
        <w:t>• Model evaluation using standard ML metrics</w:t>
      </w:r>
    </w:p>
    <w:p w14:paraId="129E1409">
      <w:r>
        <w:t>• Fast prediction</w:t>
      </w:r>
    </w:p>
    <w:p w14:paraId="1C4C72E3">
      <w:r>
        <w:t>• Simple and user-friendly interface</w:t>
      </w:r>
    </w:p>
    <w:p w14:paraId="531C498B">
      <w:r>
        <w:t>• Easy local setup</w:t>
      </w:r>
    </w:p>
    <w:p w14:paraId="6F0A83F1">
      <w:r>
        <w:t>• Suitable for web deployment</w:t>
      </w:r>
    </w:p>
    <w:p w14:paraId="50F3D475">
      <w:pPr>
        <w:pStyle w:val="2"/>
      </w:pPr>
      <w:r>
        <w:t>Technologies Used</w:t>
      </w:r>
    </w:p>
    <w:p w14:paraId="74456904">
      <w:r>
        <w:t>• Python</w:t>
      </w:r>
    </w:p>
    <w:p w14:paraId="53398F1D">
      <w:r>
        <w:t>• Scikit-learn</w:t>
      </w:r>
    </w:p>
    <w:p w14:paraId="5E99D60F">
      <w:r>
        <w:t>• Pandas</w:t>
      </w:r>
    </w:p>
    <w:p w14:paraId="243ADA8E">
      <w:r>
        <w:t>• NumPy</w:t>
      </w:r>
    </w:p>
    <w:p w14:paraId="5D512776">
      <w:r>
        <w:t>• Matplotlib</w:t>
      </w:r>
    </w:p>
    <w:p w14:paraId="12637717">
      <w:r>
        <w:t>• Seaborn</w:t>
      </w:r>
    </w:p>
    <w:p w14:paraId="42055418">
      <w:r>
        <w:t>• Streamlit (if applicable)</w:t>
      </w:r>
    </w:p>
    <w:p w14:paraId="20CDBD80">
      <w:r>
        <w:t>• Jupyter Notebook</w:t>
      </w:r>
    </w:p>
    <w:p w14:paraId="3BBD407D">
      <w:r>
        <w:t>• Git &amp; GitHub</w:t>
      </w:r>
    </w:p>
    <w:p w14:paraId="015C17EA">
      <w:pPr>
        <w:pStyle w:val="2"/>
      </w:pPr>
      <w:r>
        <w:t>Machine Learning Workflow</w:t>
      </w:r>
    </w:p>
    <w:p w14:paraId="0942E28D">
      <w:r>
        <w:t>Dataset → Data Cleaning → Exploratory Data Analysis → Feature Selection → Data Preprocessing → Train/Test Split → Model Training → Model Evaluation → Prediction → Web Application</w:t>
      </w:r>
    </w:p>
    <w:p w14:paraId="1E0139D2">
      <w:pPr>
        <w:pStyle w:val="2"/>
      </w:pPr>
      <w:r>
        <w:t>Dataset</w:t>
      </w:r>
    </w:p>
    <w:p w14:paraId="6B0FF4CF">
      <w:r>
        <w:t>The model can be trained using a diabetes dataset containing medical and demographic features.</w:t>
      </w:r>
    </w:p>
    <w:p w14:paraId="1F21B978"/>
    <w:p w14:paraId="28E63114">
      <w:r>
        <w:t>Typical features include:</w:t>
      </w:r>
    </w:p>
    <w:p w14:paraId="4E7F1F32">
      <w:r>
        <w:t>• Pregnancies</w:t>
      </w:r>
    </w:p>
    <w:p w14:paraId="700E5628">
      <w:r>
        <w:t>• Glucose</w:t>
      </w:r>
    </w:p>
    <w:p w14:paraId="6071BA91">
      <w:r>
        <w:t>• Blood Pressure</w:t>
      </w:r>
    </w:p>
    <w:p w14:paraId="499255D8">
      <w:r>
        <w:t>• Skin Thickness</w:t>
      </w:r>
    </w:p>
    <w:p w14:paraId="2D3F2095">
      <w:r>
        <w:t>• Insulin</w:t>
      </w:r>
    </w:p>
    <w:p w14:paraId="6C2CFF92">
      <w:r>
        <w:t>• BMI</w:t>
      </w:r>
    </w:p>
    <w:p w14:paraId="1C4EA475">
      <w:r>
        <w:t>• Diabetes Pedigree Function</w:t>
      </w:r>
    </w:p>
    <w:p w14:paraId="6A468D07">
      <w:r>
        <w:t>• Age</w:t>
      </w:r>
    </w:p>
    <w:p w14:paraId="58009005">
      <w:r>
        <w:t>• Outcome</w:t>
      </w:r>
    </w:p>
    <w:p w14:paraId="37D8C48D"/>
    <w:p w14:paraId="6B5A34C0">
      <w:r>
        <w:t>The Outcome variable is commonly represented as:</w:t>
      </w:r>
    </w:p>
    <w:p w14:paraId="181352C7">
      <w:r>
        <w:t>0 = No diabetes</w:t>
      </w:r>
    </w:p>
    <w:p w14:paraId="23A3030D">
      <w:r>
        <w:t>1 = Diabetes</w:t>
      </w:r>
    </w:p>
    <w:p w14:paraId="6DF4488C">
      <w:pPr>
        <w:pStyle w:val="2"/>
      </w:pPr>
      <w:r>
        <w:t>Machine Learning Model</w:t>
      </w:r>
    </w:p>
    <w:p w14:paraId="7AA30796">
      <w:r>
        <w:t>Classification algorithms that may be used include Logistic Regression, Random Forest, Decision Tree, Support Vector Machine, and K-Nearest Neighbors.</w:t>
      </w:r>
    </w:p>
    <w:p w14:paraId="7ADD7E45"/>
    <w:p w14:paraId="475A26D5">
      <w:r>
        <w:t>The selected model should be trained on the project dataset and evaluated using a held-out test set.</w:t>
      </w:r>
    </w:p>
    <w:p w14:paraId="100BDCE5">
      <w:pPr>
        <w:pStyle w:val="2"/>
      </w:pPr>
      <w:r>
        <w:t>Model Evaluation</w:t>
      </w:r>
    </w:p>
    <w:p w14:paraId="343C8205">
      <w:r>
        <w:t>Recommended evaluation metrics:</w:t>
      </w:r>
    </w:p>
    <w:p w14:paraId="7B4F6B4F">
      <w:r>
        <w:t>• Accuracy</w:t>
      </w:r>
    </w:p>
    <w:p w14:paraId="6D0FE9E7">
      <w:r>
        <w:t>• Precision</w:t>
      </w:r>
    </w:p>
    <w:p w14:paraId="1FD99F1F">
      <w:r>
        <w:t>• Recall</w:t>
      </w:r>
    </w:p>
    <w:p w14:paraId="28942C5F">
      <w:r>
        <w:t>• F1 Score</w:t>
      </w:r>
    </w:p>
    <w:p w14:paraId="2A06E0DA">
      <w:r>
        <w:t>• Confusion Matrix</w:t>
      </w:r>
    </w:p>
    <w:p w14:paraId="4747274A"/>
    <w:p w14:paraId="302195B5">
      <w:r>
        <w:t>Replace the placeholder metrics in the GitHub README with the actual results from the trained model.</w:t>
      </w:r>
    </w:p>
    <w:p w14:paraId="1C4E6EC0">
      <w:pPr>
        <w:pStyle w:val="2"/>
      </w:pPr>
      <w:r>
        <w:t>Project Structure</w:t>
      </w:r>
    </w:p>
    <w:p w14:paraId="7CD6773C">
      <w:r>
        <w:t>diabetes-predictor/</w:t>
      </w:r>
    </w:p>
    <w:p w14:paraId="32D51193">
      <w:r>
        <w:t>├── diabetes.csv</w:t>
      </w:r>
    </w:p>
    <w:p w14:paraId="35E8D244">
      <w:r>
        <w:t>├── model.pkl</w:t>
      </w:r>
    </w:p>
    <w:p w14:paraId="5F97C103">
      <w:r>
        <w:t>├── requirements.txt</w:t>
      </w:r>
    </w:p>
    <w:p w14:paraId="1015D073">
      <w:r>
        <w:t>├── README.md</w:t>
      </w:r>
    </w:p>
    <w:p w14:paraId="22325701">
      <w:r>
        <w:t>├── notebooks/</w:t>
      </w:r>
    </w:p>
    <w:p w14:paraId="3EAA874D">
      <w:r>
        <w:t>│   └── diabetes_prediction.ipynb</w:t>
      </w:r>
    </w:p>
    <w:p w14:paraId="11181D11"/>
    <w:p w14:paraId="21859E68">
      <w:pPr>
        <w:pStyle w:val="2"/>
      </w:pPr>
      <w:r>
        <w:t>Installation</w:t>
      </w:r>
    </w:p>
    <w:p w14:paraId="26EF298A">
      <w:r>
        <w:t>1. Clone the repository:</w:t>
      </w:r>
    </w:p>
    <w:p w14:paraId="6C0B41A7">
      <w:r>
        <w:t>git clone https://github.com/</w:t>
      </w:r>
      <w:r>
        <w:rPr>
          <w:rFonts w:hint="default"/>
        </w:rPr>
        <w:t>niloyalvy102-gif</w:t>
      </w:r>
      <w:bookmarkStart w:id="0" w:name="_GoBack"/>
      <w:bookmarkEnd w:id="0"/>
    </w:p>
    <w:p w14:paraId="68431841"/>
    <w:p w14:paraId="39E24B7C">
      <w:r>
        <w:t>2. Enter the project directory:</w:t>
      </w:r>
    </w:p>
    <w:p w14:paraId="12AE5033">
      <w:r>
        <w:t>cd YOUR_REPOSITORY</w:t>
      </w:r>
    </w:p>
    <w:p w14:paraId="26228CD2"/>
    <w:p w14:paraId="17F57854">
      <w:r>
        <w:t>3. Create a virtual environment:</w:t>
      </w:r>
    </w:p>
    <w:p w14:paraId="41D67B38">
      <w:r>
        <w:t>python -m venv venv</w:t>
      </w:r>
    </w:p>
    <w:p w14:paraId="278897E2"/>
    <w:p w14:paraId="6D9BB790">
      <w:r>
        <w:t>4. Activate it.</w:t>
      </w:r>
    </w:p>
    <w:p w14:paraId="1560B715"/>
    <w:p w14:paraId="56952B9C">
      <w:r>
        <w:t>Windows:</w:t>
      </w:r>
    </w:p>
    <w:p w14:paraId="794535AF">
      <w:r>
        <w:t>venv\Scripts\activate</w:t>
      </w:r>
    </w:p>
    <w:p w14:paraId="3F369C40"/>
    <w:p w14:paraId="1EF0DD20">
      <w:r>
        <w:t>macOS/Linux:</w:t>
      </w:r>
    </w:p>
    <w:p w14:paraId="5A0E44C9">
      <w:r>
        <w:t>source venv/bin/activate</w:t>
      </w:r>
    </w:p>
    <w:p w14:paraId="6A377779"/>
    <w:p w14:paraId="40F0DE47">
      <w:r>
        <w:t>5. Install dependencies:</w:t>
      </w:r>
    </w:p>
    <w:p w14:paraId="1064C471">
      <w:r>
        <w:t>pip install -r requirements.txt</w:t>
      </w:r>
    </w:p>
    <w:p w14:paraId="6537B65D">
      <w:pPr>
        <w:pStyle w:val="2"/>
      </w:pPr>
      <w:r>
        <w:t>Run the Application</w:t>
      </w:r>
    </w:p>
    <w:p w14:paraId="51B2B259">
      <w:r>
        <w:t>If the application uses Streamlit:</w:t>
      </w:r>
    </w:p>
    <w:p w14:paraId="16964B2B"/>
    <w:p w14:paraId="376C6D1E">
      <w:r>
        <w:t>streamlit run app.py</w:t>
      </w:r>
    </w:p>
    <w:p w14:paraId="28808762"/>
    <w:p w14:paraId="73803231">
      <w:r>
        <w:t>The application should then open in your browser.</w:t>
      </w:r>
    </w:p>
    <w:p w14:paraId="5A6C4BFF">
      <w:pPr>
        <w:pStyle w:val="2"/>
      </w:pPr>
      <w:r>
        <w:t>Application Flow</w:t>
      </w:r>
    </w:p>
    <w:p w14:paraId="2E91D128">
      <w:r>
        <w:t>User enters health information → Input preprocessing → Machine Learning model → Prediction → Diabetes / No Diabetes</w:t>
      </w:r>
    </w:p>
    <w:p w14:paraId="5BDA7826">
      <w:pPr>
        <w:pStyle w:val="2"/>
      </w:pPr>
      <w:r>
        <w:t>Future Improvements</w:t>
      </w:r>
    </w:p>
    <w:p w14:paraId="60AB48B5">
      <w:r>
        <w:t>• Improve model performance</w:t>
      </w:r>
    </w:p>
    <w:p w14:paraId="025FAC8F">
      <w:r>
        <w:t>• Compare multiple Machine Learning algorithms</w:t>
      </w:r>
    </w:p>
    <w:p w14:paraId="428D3547">
      <w:r>
        <w:t>• Add prediction probability visualization</w:t>
      </w:r>
    </w:p>
    <w:p w14:paraId="35F4E30B">
      <w:r>
        <w:t>• Improve UI/UX</w:t>
      </w:r>
    </w:p>
    <w:p w14:paraId="49EF7F53">
      <w:r>
        <w:t>• Add user authentication</w:t>
      </w:r>
    </w:p>
    <w:p w14:paraId="04A3750F">
      <w:r>
        <w:t>• Store prediction history</w:t>
      </w:r>
    </w:p>
    <w:p w14:paraId="7DA38FAB">
      <w:r>
        <w:t>• Deploy the application online</w:t>
      </w:r>
    </w:p>
    <w:p w14:paraId="108306EA">
      <w:r>
        <w:t>• Add Explainable AI (XAI)</w:t>
      </w:r>
    </w:p>
    <w:p w14:paraId="5E46C07A">
      <w:r>
        <w:t>• Integrate additional health datasets</w:t>
      </w:r>
    </w:p>
    <w:p w14:paraId="336C4371">
      <w:pPr>
        <w:pStyle w:val="2"/>
      </w:pPr>
      <w:r>
        <w:t>Medical Disclaimer</w:t>
      </w:r>
    </w:p>
    <w:p w14:paraId="5F3668F1">
      <w:r>
        <w:t>The predictions generated by this application should not be considered medical advice or a diagnosis. Machine Learning predictions can contain errors and should not be used to make healthcare decisions.</w:t>
      </w:r>
    </w:p>
    <w:p w14:paraId="15D32C73"/>
    <w:p w14:paraId="3822D9FD">
      <w:r>
        <w:t>If you have concerns about diabetes or your health, consult a qualified healthcare professional.</w:t>
      </w:r>
    </w:p>
    <w:p w14:paraId="52A4CA5D">
      <w:pPr>
        <w:pStyle w:val="2"/>
      </w:pPr>
      <w:r>
        <w:t>Author</w:t>
      </w:r>
    </w:p>
    <w:p w14:paraId="33A79E07">
      <w:pPr>
        <w:rPr>
          <w:rFonts w:hint="default"/>
          <w:lang w:val="en-GB"/>
        </w:rPr>
      </w:pPr>
      <w:r>
        <w:rPr>
          <w:rFonts w:hint="default"/>
          <w:lang w:val="en-GB"/>
        </w:rPr>
        <w:t>Alvy Rahman Niloy</w:t>
      </w:r>
    </w:p>
    <w:p w14:paraId="4B5B609F">
      <w:r>
        <w:t>GitHub: https://github.com/</w:t>
      </w:r>
      <w:r>
        <w:rPr>
          <w:rFonts w:hint="default"/>
        </w:rPr>
        <w:t>niloyalvy102-gif</w:t>
      </w:r>
    </w:p>
    <w:p w14:paraId="7F5A8613">
      <w:r>
        <w:t xml:space="preserve">Email: </w:t>
      </w:r>
      <w:r>
        <w:rPr>
          <w:rFonts w:hint="default"/>
          <w:lang w:val="en-GB"/>
        </w:rPr>
        <w:t>niloy.alvy102</w:t>
      </w:r>
      <w:r>
        <w:t>@</w:t>
      </w:r>
      <w:r>
        <w:rPr>
          <w:rFonts w:hint="default"/>
          <w:lang w:val="en-GB"/>
        </w:rPr>
        <w:t>gmail</w:t>
      </w:r>
      <w:r>
        <w:t>.com</w:t>
      </w:r>
    </w:p>
    <w:p w14:paraId="5021A57C">
      <w:pPr>
        <w:pStyle w:val="2"/>
      </w:pPr>
      <w:r>
        <w:t>Contributing</w:t>
      </w:r>
    </w:p>
    <w:p w14:paraId="6EFE6A65">
      <w:r>
        <w:t>Contributions are welcome.</w:t>
      </w:r>
    </w:p>
    <w:p w14:paraId="5D08F195"/>
    <w:p w14:paraId="1BFF372E">
      <w:r>
        <w:t>1. Fork the repository.</w:t>
      </w:r>
    </w:p>
    <w:p w14:paraId="74641893">
      <w:r>
        <w:t>2. Create a feature branch.</w:t>
      </w:r>
    </w:p>
    <w:p w14:paraId="31DF7C3D">
      <w:r>
        <w:t>3. Make your changes.</w:t>
      </w:r>
    </w:p>
    <w:p w14:paraId="5A73D29D">
      <w:r>
        <w:t>4. Commit your changes.</w:t>
      </w:r>
    </w:p>
    <w:p w14:paraId="019CCDDF">
      <w:r>
        <w:t>5. Push the branch.</w:t>
      </w:r>
    </w:p>
    <w:p w14:paraId="7DDBBF1B">
      <w:r>
        <w:t>6. Open a Pull Request.</w:t>
      </w:r>
    </w:p>
    <w:p w14:paraId="7A585A4F">
      <w:pPr>
        <w:pStyle w:val="2"/>
      </w:pPr>
      <w:r>
        <w:t>License</w:t>
      </w:r>
    </w:p>
    <w:p w14:paraId="4C6B530A">
      <w:r>
        <w:t>This project is available under the MIT License. See the LICENSE file for more information.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70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565</Words>
  <Characters>3380</Characters>
  <Lines>0</Lines>
  <Paragraphs>0</Paragraphs>
  <TotalTime>2</TotalTime>
  <ScaleCrop>false</ScaleCrop>
  <LinksUpToDate>false</LinksUpToDate>
  <CharactersWithSpaces>3838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Alvy Rahman</cp:lastModifiedBy>
  <dcterms:modified xsi:type="dcterms:W3CDTF">2026-09-26T13:33:13Z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eyJoZGlkIjoiNjIwN2Y1ODgyZTdlZGJhOWQ2NDBmZjNiZjcxNTVjZGIiLCJ1c2VySWQiOiI4ODEzOTQzMzgxMDQyIn0=</vt:lpwstr>
  </property>
  <property fmtid="{D5CDD505-2E9C-101B-9397-08002B2CF9AE}" pid="3" name="KSOProductBuildVer">
    <vt:lpwstr>1033-12.1.0.28485</vt:lpwstr>
  </property>
  <property fmtid="{D5CDD505-2E9C-101B-9397-08002B2CF9AE}" pid="4" name="ICV">
    <vt:lpwstr>29EBD882962B499AA9A35D3D23CD1C6C_12</vt:lpwstr>
  </property>
</Properties>
</file>